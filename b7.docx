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B6415">
      <w:pPr>
        <w:bidi w:val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Bài 7: Chuẩn hóa quy tắc đặt tên file cho dự án CineBook</w:t>
      </w:r>
    </w:p>
    <w:p w14:paraId="24EE5EEA">
      <w:r>
        <w:rPr>
          <w:b/>
          <w:sz w:val="24"/>
        </w:rPr>
        <w:t>PHẦN 1: PHÂN TÍCH VẤN ĐỀ</w:t>
      </w:r>
    </w:p>
    <w:p w14:paraId="3479B068">
      <w:pPr>
        <w:spacing w:after="40"/>
      </w:pPr>
      <w:r>
        <w:rPr>
          <w:b/>
        </w:rPr>
        <w:t>1. Poster Phim Hài.jpg</w:t>
      </w:r>
    </w:p>
    <w:p w14:paraId="44D7AD04">
      <w:pPr>
        <w:pStyle w:val="23"/>
        <w:spacing w:after="0"/>
        <w:ind w:left="397"/>
      </w:pPr>
      <w:r>
        <w:t>Có dấu tiếng Việt.</w:t>
      </w:r>
    </w:p>
    <w:p w14:paraId="5FF3D2EE">
      <w:pPr>
        <w:pStyle w:val="23"/>
        <w:spacing w:after="0"/>
        <w:ind w:left="397"/>
      </w:pPr>
      <w:r>
        <w:t>Có khoảng trắng.</w:t>
      </w:r>
    </w:p>
    <w:p w14:paraId="5FE19B90">
      <w:pPr>
        <w:pStyle w:val="23"/>
        <w:spacing w:after="0"/>
        <w:ind w:left="397"/>
      </w:pPr>
      <w:r>
        <w:t>Viết hoa chưa thống nhất.</w:t>
      </w:r>
    </w:p>
    <w:p w14:paraId="44D43FF8">
      <w:pPr>
        <w:spacing w:after="40"/>
      </w:pPr>
      <w:r>
        <w:rPr>
          <w:b/>
        </w:rPr>
        <w:t>2. Avengers_end_game_final_2.PNG</w:t>
      </w:r>
    </w:p>
    <w:p w14:paraId="050EA3B7">
      <w:pPr>
        <w:pStyle w:val="23"/>
        <w:spacing w:after="0"/>
        <w:ind w:left="397"/>
      </w:pPr>
      <w:r>
        <w:t>Trộn chữ hoa và chữ thường.</w:t>
      </w:r>
    </w:p>
    <w:p w14:paraId="32DC2C54">
      <w:pPr>
        <w:pStyle w:val="23"/>
        <w:spacing w:after="0"/>
        <w:ind w:left="397"/>
      </w:pPr>
      <w:r>
        <w:t>Phần mở rộng .PNG viết hoa, chưa đồng nhất.</w:t>
      </w:r>
    </w:p>
    <w:p w14:paraId="1F6127EB">
      <w:pPr>
        <w:pStyle w:val="23"/>
        <w:spacing w:after="0"/>
        <w:ind w:left="397"/>
      </w:pPr>
      <w:r>
        <w:t>Cách đặt tên chưa thống nhất hoàn toàn theo một chuẩn.</w:t>
      </w:r>
    </w:p>
    <w:p w14:paraId="7CB540EA">
      <w:pPr>
        <w:spacing w:after="40"/>
      </w:pPr>
      <w:r>
        <w:rPr>
          <w:b/>
        </w:rPr>
        <w:t>3. Lật</w:t>
      </w:r>
      <w:r>
        <w:rPr>
          <w:rFonts w:hint="default"/>
          <w:b/>
          <w:lang w:val="en-US"/>
        </w:rPr>
        <w:t>s</w:t>
      </w:r>
      <w:bookmarkStart w:id="0" w:name="_GoBack"/>
      <w:bookmarkEnd w:id="0"/>
      <w:r>
        <w:rPr>
          <w:b/>
        </w:rPr>
        <w:t>Mặt6-Bảnchuẩn.jpeg</w:t>
      </w:r>
    </w:p>
    <w:p w14:paraId="153D35AA">
      <w:pPr>
        <w:pStyle w:val="23"/>
        <w:spacing w:after="0"/>
        <w:ind w:left="397"/>
      </w:pPr>
      <w:r>
        <w:t>Có dấu tiếng Việt.</w:t>
      </w:r>
    </w:p>
    <w:p w14:paraId="46151632">
      <w:pPr>
        <w:pStyle w:val="23"/>
        <w:spacing w:after="0"/>
        <w:ind w:left="397"/>
      </w:pPr>
      <w:r>
        <w:t>Các từ bị viết liền.</w:t>
      </w:r>
    </w:p>
    <w:p w14:paraId="42B034B7">
      <w:pPr>
        <w:pStyle w:val="23"/>
        <w:spacing w:after="0"/>
        <w:ind w:left="397"/>
      </w:pPr>
      <w:r>
        <w:t>Kết hợp chữ hoa, chữ thường và dấu gạch nối chưa thống nhất.</w:t>
      </w:r>
    </w:p>
    <w:p w14:paraId="1AE2E737">
      <w:pPr>
        <w:spacing w:after="40"/>
      </w:pPr>
      <w:r>
        <w:rPr>
          <w:b/>
        </w:rPr>
        <w:t>4. icon tài khoản.SVG</w:t>
      </w:r>
    </w:p>
    <w:p w14:paraId="7E5C95FC">
      <w:pPr>
        <w:pStyle w:val="23"/>
        <w:spacing w:after="0"/>
        <w:ind w:left="397"/>
      </w:pPr>
      <w:r>
        <w:t>Có dấu tiếng Việt.</w:t>
      </w:r>
    </w:p>
    <w:p w14:paraId="763FCF18">
      <w:pPr>
        <w:pStyle w:val="23"/>
        <w:spacing w:after="0"/>
        <w:ind w:left="397"/>
      </w:pPr>
      <w:r>
        <w:t>Có khoảng trắng.</w:t>
      </w:r>
    </w:p>
    <w:p w14:paraId="4687D961">
      <w:pPr>
        <w:pStyle w:val="23"/>
        <w:spacing w:after="0"/>
        <w:ind w:left="397"/>
      </w:pPr>
      <w:r>
        <w:t>Phần mở rộng .SVG viết hoa.</w:t>
      </w:r>
    </w:p>
    <w:p w14:paraId="5A513A18">
      <w:r>
        <w:rPr>
          <w:b/>
          <w:sz w:val="24"/>
        </w:rPr>
        <w:t>PHẦN 2: CHUẨN HÓA TÊN FILE</w:t>
      </w:r>
    </w:p>
    <w:p w14:paraId="5F4543CD">
      <w:pPr>
        <w:spacing w:after="100"/>
      </w:pPr>
      <w:r>
        <w:t>Chọn chuẩn kebab-case: viết thường, không dấu, không khoảng trắng và dùng dấu “-” để ngăn cách các từ.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4F86F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7913EBE3"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21"/>
              </w:rPr>
              <w:t>Tên file hiện tại</w:t>
            </w:r>
          </w:p>
        </w:tc>
        <w:tc>
          <w:tcPr>
            <w:tcW w:w="4986" w:type="dxa"/>
          </w:tcPr>
          <w:p w14:paraId="24A89FCB"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21"/>
              </w:rPr>
              <w:t>Tên file sau khi chuẩn hóa</w:t>
            </w:r>
          </w:p>
        </w:tc>
      </w:tr>
      <w:tr w14:paraId="6924E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30C6DE43">
            <w:pPr>
              <w:spacing w:after="0" w:line="240" w:lineRule="auto"/>
            </w:pPr>
            <w:r>
              <w:rPr>
                <w:rFonts w:ascii="Arial" w:hAnsi="Arial" w:eastAsia="Arial"/>
                <w:sz w:val="21"/>
              </w:rPr>
              <w:t>Poster Phim Hài.jpg</w:t>
            </w:r>
          </w:p>
        </w:tc>
        <w:tc>
          <w:tcPr>
            <w:tcW w:w="4986" w:type="dxa"/>
          </w:tcPr>
          <w:p w14:paraId="4209BB17">
            <w:pPr>
              <w:spacing w:after="0" w:line="240" w:lineRule="auto"/>
            </w:pPr>
            <w:r>
              <w:rPr>
                <w:rFonts w:ascii="Arial" w:hAnsi="Arial" w:eastAsia="Arial"/>
                <w:sz w:val="21"/>
              </w:rPr>
              <w:t>poster-phim-hai.jpg</w:t>
            </w:r>
          </w:p>
        </w:tc>
      </w:tr>
      <w:tr w14:paraId="2153E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061F2B63">
            <w:pPr>
              <w:spacing w:after="0" w:line="240" w:lineRule="auto"/>
            </w:pPr>
            <w:r>
              <w:rPr>
                <w:rFonts w:ascii="Arial" w:hAnsi="Arial" w:eastAsia="Arial"/>
                <w:sz w:val="21"/>
              </w:rPr>
              <w:t>Avengers_end_game_final_2.PNG</w:t>
            </w:r>
          </w:p>
        </w:tc>
        <w:tc>
          <w:tcPr>
            <w:tcW w:w="4986" w:type="dxa"/>
          </w:tcPr>
          <w:p w14:paraId="6E36E063">
            <w:pPr>
              <w:spacing w:after="0" w:line="240" w:lineRule="auto"/>
            </w:pPr>
            <w:r>
              <w:rPr>
                <w:rFonts w:ascii="Arial" w:hAnsi="Arial" w:eastAsia="Arial"/>
                <w:sz w:val="21"/>
              </w:rPr>
              <w:t>avengers-end-game-final-2.png</w:t>
            </w:r>
          </w:p>
        </w:tc>
      </w:tr>
      <w:tr w14:paraId="775B2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361FB68A">
            <w:pPr>
              <w:spacing w:after="0" w:line="240" w:lineRule="auto"/>
            </w:pPr>
            <w:r>
              <w:rPr>
                <w:rFonts w:ascii="Arial" w:hAnsi="Arial" w:eastAsia="Arial"/>
                <w:sz w:val="21"/>
              </w:rPr>
              <w:t>LậtMặt6-Bảnchuẩn.jpeg</w:t>
            </w:r>
          </w:p>
        </w:tc>
        <w:tc>
          <w:tcPr>
            <w:tcW w:w="4986" w:type="dxa"/>
          </w:tcPr>
          <w:p w14:paraId="0BA4F2F7">
            <w:pPr>
              <w:spacing w:after="0" w:line="240" w:lineRule="auto"/>
            </w:pPr>
            <w:r>
              <w:rPr>
                <w:rFonts w:ascii="Arial" w:hAnsi="Arial" w:eastAsia="Arial"/>
                <w:sz w:val="21"/>
              </w:rPr>
              <w:t>lat-mat-6-ban-chuan.jpeg</w:t>
            </w:r>
          </w:p>
        </w:tc>
      </w:tr>
      <w:tr w14:paraId="3FF3E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</w:tcPr>
          <w:p w14:paraId="4CB4FDB4">
            <w:pPr>
              <w:spacing w:after="0" w:line="240" w:lineRule="auto"/>
            </w:pPr>
            <w:r>
              <w:rPr>
                <w:rFonts w:ascii="Arial" w:hAnsi="Arial" w:eastAsia="Arial"/>
                <w:sz w:val="21"/>
              </w:rPr>
              <w:t>icon tài khoản.SVG</w:t>
            </w:r>
          </w:p>
        </w:tc>
        <w:tc>
          <w:tcPr>
            <w:tcW w:w="4986" w:type="dxa"/>
          </w:tcPr>
          <w:p w14:paraId="26AC4429">
            <w:pPr>
              <w:spacing w:after="0" w:line="240" w:lineRule="auto"/>
            </w:pPr>
            <w:r>
              <w:rPr>
                <w:rFonts w:ascii="Arial" w:hAnsi="Arial" w:eastAsia="Arial"/>
                <w:sz w:val="21"/>
              </w:rPr>
              <w:t>icon-tai-khoan.svg</w:t>
            </w:r>
          </w:p>
        </w:tc>
      </w:tr>
    </w:tbl>
    <w:p w14:paraId="06258A10">
      <w:r>
        <w:rPr>
          <w:b/>
          <w:sz w:val="24"/>
        </w:rPr>
        <w:t>KẾT LUẬN</w:t>
      </w:r>
    </w:p>
    <w:p w14:paraId="0A74589B">
      <w:pPr>
        <w:pStyle w:val="23"/>
        <w:spacing w:after="0"/>
        <w:ind w:left="397"/>
      </w:pPr>
      <w:r>
        <w:t>Không dùng dấu tiếng Việt.</w:t>
      </w:r>
    </w:p>
    <w:p w14:paraId="3540E7F4">
      <w:pPr>
        <w:pStyle w:val="23"/>
        <w:spacing w:after="0"/>
        <w:ind w:left="397"/>
      </w:pPr>
      <w:r>
        <w:t>Không dùng khoảng trắng.</w:t>
      </w:r>
    </w:p>
    <w:p w14:paraId="26F731A2">
      <w:pPr>
        <w:pStyle w:val="23"/>
        <w:spacing w:after="0"/>
        <w:ind w:left="397"/>
      </w:pPr>
      <w:r>
        <w:t>Dùng chữ thường.</w:t>
      </w:r>
    </w:p>
    <w:p w14:paraId="086C353B">
      <w:pPr>
        <w:pStyle w:val="23"/>
        <w:spacing w:after="0"/>
        <w:ind w:left="397"/>
      </w:pPr>
      <w:r>
        <w:t>Áp dụng một quy tắc đặt tên thống nhất trong toàn bộ dự án.</w:t>
      </w:r>
    </w:p>
    <w:sectPr>
      <w:pgSz w:w="12240" w:h="15840"/>
      <w:pgMar w:top="964" w:right="1134" w:bottom="96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rimaryFont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.VnTime">
    <w:panose1 w:val="020B7200000000000000"/>
    <w:charset w:val="0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BA3581"/>
    <w:rsid w:val="6C7C0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175</Words>
  <Characters>861</Characters>
  <Lines>0</Lines>
  <Paragraphs>0</Paragraphs>
  <TotalTime>0</TotalTime>
  <ScaleCrop>false</ScaleCrop>
  <LinksUpToDate>false</LinksUpToDate>
  <CharactersWithSpaces>1000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06.Giabao</cp:lastModifiedBy>
  <dcterms:modified xsi:type="dcterms:W3CDTF">2026-10-04T16:58:55Z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eyJoZGlkIjoiMzcyODMxYTE0ZTc0ZGU3Y2QwODc3MzYzN2Q1YmNiM2EiLCJ1c2VySWQiOiIxMzkyMjcyMjQxNTM5In0=</vt:lpwstr>
  </property>
  <property fmtid="{D5CDD505-2E9C-101B-9397-08002B2CF9AE}" pid="3" name="KSOProductBuildVer">
    <vt:lpwstr>1033-12.1.0.28485</vt:lpwstr>
  </property>
  <property fmtid="{D5CDD505-2E9C-101B-9397-08002B2CF9AE}" pid="4" name="ICV">
    <vt:lpwstr>4A317A54FB0243858CA624D869FA572D_12</vt:lpwstr>
  </property>
</Properties>
</file>